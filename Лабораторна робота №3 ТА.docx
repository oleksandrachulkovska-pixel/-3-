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A1D93">
      <w:pPr>
        <w:jc w:val="center"/>
        <w:rPr>
          <w:color w:val="auto"/>
          <w:sz w:val="32"/>
          <w:szCs w:val="32"/>
          <w:shd w:val="clear" w:color="auto" w:fill="auto"/>
        </w:rPr>
      </w:pPr>
      <w:r>
        <w:rPr>
          <w:rFonts w:ascii="Times New Roman" w:hAnsi="Times New Roman"/>
          <w:b/>
          <w:color w:val="auto"/>
          <w:sz w:val="32"/>
          <w:szCs w:val="32"/>
          <w:shd w:val="clear" w:color="auto" w:fill="auto"/>
        </w:rPr>
        <w:t>МІНІСТЕРСТВО ОСВІТИ І НАУКИ УКРАЇНИ</w:t>
      </w:r>
    </w:p>
    <w:p w14:paraId="00000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Національний університет «Полтавська політехніка імені Юрія Кондратюка»</w:t>
      </w:r>
    </w:p>
    <w:p w14:paraId="6AF3B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32"/>
          <w:szCs w:val="32"/>
          <w:shd w:val="clear" w:color="auto" w:fill="auto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32"/>
          <w:szCs w:val="32"/>
          <w:rtl w:val="0"/>
        </w:rPr>
        <w:t>Навчально-науковий інститут інформаційних технологій та робототехніки</w:t>
      </w:r>
    </w:p>
    <w:p w14:paraId="33A0D9C8">
      <w:pPr>
        <w:rPr>
          <w:color w:val="auto"/>
          <w:sz w:val="28"/>
          <w:szCs w:val="28"/>
          <w:shd w:val="clear" w:color="auto" w:fill="auto"/>
        </w:rPr>
      </w:pP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</w:p>
    <w:p w14:paraId="27869414">
      <w:pPr>
        <w:jc w:val="center"/>
        <w:rPr>
          <w:color w:val="auto"/>
          <w:sz w:val="32"/>
          <w:szCs w:val="32"/>
          <w:shd w:val="clear" w:color="auto" w:fill="auto"/>
        </w:rPr>
      </w:pPr>
      <w:r>
        <w:rPr>
          <w:rFonts w:ascii="Times New Roman" w:hAnsi="Times New Roman"/>
          <w:b/>
          <w:color w:val="auto"/>
          <w:sz w:val="32"/>
          <w:szCs w:val="32"/>
          <w:shd w:val="clear" w:color="auto" w:fill="auto"/>
        </w:rPr>
        <w:t>ЗВІТ</w:t>
      </w:r>
    </w:p>
    <w:p w14:paraId="3DD307EB">
      <w:pPr>
        <w:jc w:val="center"/>
        <w:rPr>
          <w:rFonts w:hint="default"/>
          <w:color w:val="auto"/>
          <w:sz w:val="28"/>
          <w:szCs w:val="28"/>
          <w:shd w:val="clear" w:color="auto" w:fill="auto"/>
          <w:lang w:val="uk-UA"/>
        </w:rPr>
      </w:pPr>
      <w:r>
        <w:rPr>
          <w:rFonts w:ascii="Times New Roman" w:hAnsi="Times New Roman"/>
          <w:b/>
          <w:color w:val="auto"/>
          <w:sz w:val="28"/>
          <w:szCs w:val="28"/>
          <w:shd w:val="clear" w:color="auto" w:fill="auto"/>
        </w:rPr>
        <w:t xml:space="preserve">до лабораторної роботи № </w:t>
      </w:r>
      <w:r>
        <w:rPr>
          <w:rFonts w:hint="default"/>
          <w:b/>
          <w:color w:val="auto"/>
          <w:sz w:val="28"/>
          <w:szCs w:val="28"/>
          <w:shd w:val="clear" w:color="auto" w:fill="auto"/>
          <w:lang w:val="uk-UA"/>
        </w:rPr>
        <w:t>3</w:t>
      </w:r>
    </w:p>
    <w:p w14:paraId="46ECC1A0">
      <w:pPr>
        <w:jc w:val="center"/>
        <w:rPr>
          <w:color w:val="auto"/>
          <w:sz w:val="28"/>
          <w:szCs w:val="28"/>
          <w:shd w:val="clear" w:color="auto" w:fill="auto"/>
        </w:rPr>
      </w:pPr>
      <w:r>
        <w:rPr>
          <w:rFonts w:ascii="Times New Roman" w:hAnsi="Times New Roman"/>
          <w:b w:val="0"/>
          <w:color w:val="auto"/>
          <w:sz w:val="28"/>
          <w:szCs w:val="28"/>
          <w:shd w:val="clear" w:color="auto" w:fill="auto"/>
        </w:rPr>
        <w:t>з дисципліни «Теорія алгоритмів»</w:t>
      </w:r>
    </w:p>
    <w:p w14:paraId="4CC09DD1">
      <w:pPr>
        <w:jc w:val="center"/>
        <w:rPr>
          <w:rFonts w:hint="default" w:ascii="Times New Roman" w:hAnsi="Times New Roman"/>
          <w:b w:val="0"/>
          <w:color w:val="auto"/>
          <w:sz w:val="28"/>
          <w:szCs w:val="28"/>
          <w:shd w:val="clear" w:color="auto" w:fill="auto"/>
        </w:rPr>
      </w:pPr>
      <w:r>
        <w:rPr>
          <w:rFonts w:ascii="Times New Roman" w:hAnsi="Times New Roman"/>
          <w:b w:val="0"/>
          <w:color w:val="auto"/>
          <w:sz w:val="28"/>
          <w:szCs w:val="28"/>
          <w:shd w:val="clear" w:color="auto" w:fill="auto"/>
        </w:rPr>
        <w:t xml:space="preserve">Тема: </w:t>
      </w:r>
      <w:r>
        <w:rPr>
          <w:rFonts w:hint="default" w:ascii="Times New Roman" w:hAnsi="Times New Roman"/>
          <w:b w:val="0"/>
          <w:color w:val="auto"/>
          <w:sz w:val="28"/>
          <w:szCs w:val="28"/>
          <w:shd w:val="clear" w:color="auto" w:fill="auto"/>
        </w:rPr>
        <w:t>«Основи Python»</w:t>
      </w:r>
      <w:r>
        <w:rPr>
          <w:rFonts w:hint="default"/>
          <w:b w:val="0"/>
          <w:color w:val="auto"/>
          <w:sz w:val="28"/>
          <w:szCs w:val="28"/>
          <w:shd w:val="clear" w:color="auto" w:fill="auto"/>
          <w:lang w:val="uk-UA"/>
        </w:rPr>
        <w:t xml:space="preserve"> </w:t>
      </w:r>
      <w:r>
        <w:rPr>
          <w:rFonts w:hint="default" w:ascii="Times New Roman" w:hAnsi="Times New Roman"/>
          <w:b w:val="0"/>
          <w:color w:val="auto"/>
          <w:sz w:val="28"/>
          <w:szCs w:val="28"/>
          <w:shd w:val="clear" w:color="auto" w:fill="auto"/>
        </w:rPr>
        <w:t>Частина 1</w:t>
      </w:r>
    </w:p>
    <w:p w14:paraId="3EAAE41E">
      <w:pPr>
        <w:jc w:val="center"/>
        <w:rPr>
          <w:rFonts w:hint="default" w:ascii="Times New Roman" w:hAnsi="Times New Roman"/>
          <w:b w:val="0"/>
          <w:color w:val="auto"/>
          <w:sz w:val="28"/>
          <w:szCs w:val="28"/>
          <w:shd w:val="clear" w:color="auto" w:fill="auto"/>
        </w:rPr>
      </w:pPr>
      <w:r>
        <w:rPr>
          <w:rFonts w:hint="default" w:ascii="Times New Roman" w:hAnsi="Times New Roman"/>
          <w:b w:val="0"/>
          <w:color w:val="auto"/>
          <w:sz w:val="28"/>
          <w:szCs w:val="28"/>
          <w:shd w:val="clear" w:color="auto" w:fill="auto"/>
        </w:rPr>
        <w:t>Варіант № 25</w:t>
      </w:r>
    </w:p>
    <w:p w14:paraId="3D840ACF">
      <w:pPr>
        <w:rPr>
          <w:color w:val="auto"/>
          <w:sz w:val="28"/>
          <w:szCs w:val="28"/>
          <w:shd w:val="clear" w:color="auto" w:fill="auto"/>
        </w:rPr>
      </w:pP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</w:p>
    <w:p w14:paraId="0639F107">
      <w:pPr>
        <w:jc w:val="right"/>
        <w:rPr>
          <w:color w:val="auto"/>
          <w:sz w:val="28"/>
          <w:szCs w:val="28"/>
          <w:shd w:val="clear" w:color="auto" w:fill="auto"/>
        </w:rPr>
      </w:pPr>
      <w:r>
        <w:rPr>
          <w:b w:val="0"/>
          <w:color w:val="auto"/>
          <w:sz w:val="28"/>
          <w:szCs w:val="28"/>
          <w:shd w:val="clear" w:color="auto" w:fill="auto"/>
        </w:rPr>
        <w:t xml:space="preserve">Виконавла: студентка групи </w:t>
      </w:r>
      <w:r>
        <w:rPr>
          <w:rFonts w:hint="default"/>
          <w:b w:val="0"/>
          <w:color w:val="auto"/>
          <w:sz w:val="28"/>
          <w:szCs w:val="28"/>
          <w:shd w:val="clear" w:color="auto" w:fill="auto"/>
          <w:lang w:val="uk-UA"/>
        </w:rPr>
        <w:t>204-ТН</w:t>
      </w:r>
      <w:r>
        <w:rPr>
          <w:b w:val="0"/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t xml:space="preserve">ПІБ: </w:t>
      </w:r>
      <w:r>
        <w:rPr>
          <w:color w:val="auto"/>
          <w:sz w:val="28"/>
          <w:szCs w:val="28"/>
          <w:shd w:val="clear" w:color="auto" w:fill="auto"/>
          <w:lang w:val="uk-UA"/>
        </w:rPr>
        <w:t>Чулковська</w:t>
      </w:r>
      <w:r>
        <w:rPr>
          <w:rFonts w:hint="default"/>
          <w:color w:val="auto"/>
          <w:sz w:val="28"/>
          <w:szCs w:val="28"/>
          <w:shd w:val="clear" w:color="auto" w:fill="auto"/>
          <w:lang w:val="uk-UA"/>
        </w:rPr>
        <w:t xml:space="preserve"> Олександра Сергіївна</w:t>
      </w: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t>Перевіривла: ________________________</w:t>
      </w:r>
    </w:p>
    <w:p w14:paraId="63FB1488">
      <w:pPr>
        <w:rPr>
          <w:color w:val="auto"/>
          <w:sz w:val="28"/>
          <w:szCs w:val="28"/>
          <w:shd w:val="clear" w:color="auto" w:fill="auto"/>
        </w:rPr>
      </w:pP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  <w:r>
        <w:rPr>
          <w:color w:val="auto"/>
          <w:sz w:val="28"/>
          <w:szCs w:val="28"/>
          <w:shd w:val="clear" w:color="auto" w:fill="auto"/>
        </w:rPr>
        <w:br w:type="textWrapping"/>
      </w:r>
    </w:p>
    <w:p w14:paraId="576B0C18">
      <w:pPr>
        <w:rPr>
          <w:color w:val="auto"/>
          <w:sz w:val="28"/>
          <w:szCs w:val="28"/>
          <w:shd w:val="clear" w:color="auto" w:fill="auto"/>
        </w:rPr>
      </w:pPr>
    </w:p>
    <w:p w14:paraId="2FA09346">
      <w:pPr>
        <w:rPr>
          <w:color w:val="auto"/>
          <w:sz w:val="28"/>
          <w:szCs w:val="28"/>
          <w:shd w:val="clear" w:color="auto" w:fill="auto"/>
        </w:rPr>
      </w:pPr>
    </w:p>
    <w:p w14:paraId="2E33CAD6">
      <w:pPr>
        <w:jc w:val="center"/>
        <w:rPr>
          <w:color w:val="auto"/>
          <w:sz w:val="28"/>
          <w:szCs w:val="28"/>
          <w:shd w:val="clear" w:color="auto" w:fill="auto"/>
        </w:rPr>
      </w:pPr>
      <w:r>
        <w:rPr>
          <w:rFonts w:ascii="Times New Roman" w:hAnsi="Times New Roman"/>
          <w:b w:val="0"/>
          <w:color w:val="auto"/>
          <w:sz w:val="28"/>
          <w:szCs w:val="28"/>
          <w:shd w:val="clear" w:color="auto" w:fill="auto"/>
        </w:rPr>
        <w:t>Полтава — 2026</w:t>
      </w:r>
    </w:p>
    <w:p w14:paraId="1CBFCF82">
      <w:pPr>
        <w:pStyle w:val="2"/>
        <w:rPr>
          <w:color w:val="auto"/>
          <w:sz w:val="28"/>
          <w:szCs w:val="28"/>
          <w:shd w:val="clear" w:color="auto" w:fill="auto"/>
        </w:rPr>
        <w:sectPr>
          <w:footerReference r:id="rId5" w:type="default"/>
          <w:pgSz w:w="12240" w:h="15840"/>
          <w:pgMar w:top="1080" w:right="1440" w:bottom="1080" w:left="1440" w:header="720" w:footer="720" w:gutter="0"/>
          <w:pgNumType w:fmt="chineseCounting"/>
          <w:cols w:space="720" w:num="1"/>
          <w:docGrid w:linePitch="360" w:charSpace="0"/>
        </w:sectPr>
      </w:pPr>
    </w:p>
    <w:p w14:paraId="0000000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Словесна постановка задачі</w:t>
      </w:r>
    </w:p>
    <w:p w14:paraId="00000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Мета роботи — закріпити навички програмування мовою Python, навчитися використовувати змінні, умовні оператори, цикли, рядки, списки та арифметичні операції.</w:t>
      </w:r>
    </w:p>
    <w:p w14:paraId="00000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Необхідно розробити п’ять програм відповідно до індивідуального варіанта № 25.</w:t>
      </w:r>
    </w:p>
    <w:p w14:paraId="00000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Завдання 1. Ввести два числа та обчислити суму всіх непарних цілих чисел, розташованих між ними.</w:t>
      </w:r>
    </w:p>
    <w:p w14:paraId="00000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Завдання 2. Ввести рядок і визначити кількість великих та малих літер у ньому.</w:t>
      </w:r>
    </w:p>
    <w:p w14:paraId="00000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Завдання 3. Ввести число та перевірити, чи ділиться воно одночасно на 3 і на 5. Якщо ділиться, вивести «Так», інакше — «Ні».</w:t>
      </w:r>
    </w:p>
    <w:p w14:paraId="00000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Завдання 4. Ввести число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та вивести всі степені двійки, які менші за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Завдання 5. Послідовно вводити числа до введення нуля. Знайти середнє арифметичне введених чисел і вивести добуток тих чисел, які більші за середнє арифметичне.</w:t>
      </w:r>
    </w:p>
    <w:p w14:paraId="000000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9wbmfcerdvfl" w:colFirst="0" w:colLast="0"/>
      <w:bookmarkEnd w:id="0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Математична модель</w:t>
      </w:r>
    </w:p>
    <w:p w14:paraId="0000001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xjfbhcbf2nuc" w:colFirst="0" w:colLast="0"/>
      <w:bookmarkEnd w:id="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1. Сума непарних чисел</w:t>
      </w:r>
    </w:p>
    <w:p w14:paraId="000000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Нехай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і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— введені цілі числа. Визначимо межі:</w:t>
      </w:r>
    </w:p>
    <w:p w14:paraId="00000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auto"/>
              <w:sz w:val="28"/>
              <w:szCs w:val="28"/>
            </w:rPr>
            <m:t>L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auto"/>
              <w:sz w:val="28"/>
              <w:szCs w:val="28"/>
              <w:lang w:val="en-US"/>
            </w:rPr>
            <m:t>min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auto"/>
              <w:sz w:val="28"/>
              <w:szCs w:val="28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auto"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),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auto"/>
              <w:sz w:val="28"/>
              <w:szCs w:val="28"/>
            </w:rPr>
            <m:t>R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b w:val="0"/>
              <w:i/>
              <w:iCs w:val="0"/>
              <w:color w:val="auto"/>
              <w:sz w:val="28"/>
              <w:szCs w:val="28"/>
              <w:lang w:val="en-US"/>
            </w:rPr>
            <m:t>max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auto"/>
              <w:sz w:val="28"/>
              <w:szCs w:val="28"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iCs w:val="0"/>
              <w:color w:val="auto"/>
              <w:sz w:val="28"/>
              <w:szCs w:val="28"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iCs w:val="0"/>
              <w:color w:val="auto"/>
              <w:sz w:val="28"/>
              <w:szCs w:val="28"/>
            </w:rPr>
            <m:t>).</m:t>
          </m:r>
        </m:oMath>
      </m:oMathPara>
    </w:p>
    <w:p w14:paraId="00000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Сума непарних цілих чисел, які строго розташовані між межами:</w:t>
      </w:r>
    </w:p>
    <w:p w14:paraId="7AE87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rtl w:val="0"/>
          <w:lang w:val="uk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8"/>
              <w:szCs w:val="28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8"/>
              <w:szCs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</w:rPr>
              </m:ctrlPr>
            </m:naryPr>
            <m:sub>
              <m:eqArr>
                <m:eqArrP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color w:val="auto"/>
                      <w:sz w:val="28"/>
                      <w:szCs w:val="28"/>
                      <w:lang w:val="en-US"/>
                    </w:rPr>
                    <m:t>x=L+1...,R−1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color w:val="auto"/>
                      <w:sz w:val="28"/>
                      <w:szCs w:val="28"/>
                      <w:lang w:val="en-US"/>
                    </w:rPr>
                    <m:t>x mon 2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color w:val="auto"/>
                      <w:sz w:val="28"/>
                      <w:szCs w:val="28"/>
                      <w:lang w:val="en-US"/>
                    </w:rPr>
                    <m:t>≠0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</w:rPr>
                  </m:ctrlPr>
                </m:e>
              </m:eqArr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  <w:lang w:val="en-US"/>
                </w:rPr>
              </m:ctrlPr>
            </m:sub>
            <m:sup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eastAsia="SimSun" w:cs="Times New Roman"/>
                  <w:i/>
                  <w:color w:val="auto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8"/>
              <w:szCs w:val="28"/>
            </w:rPr>
            <m:t>.</m:t>
          </m:r>
        </m:oMath>
      </m:oMathPara>
    </w:p>
    <w:p w14:paraId="00000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Початкове значення суми: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=0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 Якщо між числами немає непарних цілих чисел, результат дорівнює нулю.</w:t>
      </w:r>
    </w:p>
    <w:p w14:paraId="0000001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w0ky4wcj9xq2" w:colFirst="0" w:colLast="0"/>
      <w:bookmarkEnd w:id="2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2. Кількість великих і малих літер</w:t>
      </w:r>
    </w:p>
    <w:p w14:paraId="00000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Нехай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s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— введений рядок.</w:t>
      </w:r>
    </w:p>
    <w:p w14:paraId="00000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Кількість великих літер:</w:t>
      </w:r>
    </w:p>
    <w:p w14:paraId="00000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K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вел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=1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color w:val="auto"/>
                      <w:sz w:val="28"/>
                      <w:szCs w:val="28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color w:val="auto"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—великалітера)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.</m:t>
          </m:r>
        </m:oMath>
      </m:oMathPara>
    </w:p>
    <w:p w14:paraId="00000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Кількість малих літер:</w:t>
      </w:r>
    </w:p>
    <w:p w14:paraId="00000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K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мал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=1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color w:val="auto"/>
                      <w:sz w:val="28"/>
                      <w:szCs w:val="28"/>
                    </w:rPr>
                    <m:t>s</m:t>
                  </m: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color w:val="auto"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—малалітера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  <w:lang w:val="uk-UA"/>
                </w:rPr>
                <m:t>)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.</m:t>
          </m:r>
        </m:oMath>
      </m:oMathPara>
    </w:p>
    <w:p w14:paraId="00000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Тут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I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дорівнює 1, якщо умова виконується, та 0 в іншому випадку. Пробіли, цифри й розділові знаки не враховуються.</w:t>
      </w:r>
    </w:p>
    <w:p w14:paraId="0000002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3e1e1usinn0b" w:colFirst="0" w:colLast="0"/>
      <w:bookmarkEnd w:id="3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3. Перевірка подільності</w:t>
      </w:r>
    </w:p>
    <w:p w14:paraId="00000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Нехай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— введене ціле число.</w:t>
      </w:r>
    </w:p>
    <w:p w14:paraId="3CD6E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i w:val="0"/>
          <w:color w:val="auto"/>
          <w:sz w:val="28"/>
          <w:szCs w:val="28"/>
          <w:rtl w:val="0"/>
          <w:lang w:val="uk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  <w:color w:val="auto"/>
              <w:sz w:val="28"/>
              <w:szCs w:val="28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=(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color w:val="auto"/>
              <w:sz w:val="28"/>
              <w:szCs w:val="28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 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color w:val="auto"/>
              <w:sz w:val="28"/>
              <w:szCs w:val="28"/>
            </w:rPr>
            <m:t>mod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 3=0)∧(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color w:val="auto"/>
              <w:sz w:val="28"/>
              <w:szCs w:val="28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 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color w:val="auto"/>
              <w:sz w:val="28"/>
              <w:szCs w:val="28"/>
            </w:rPr>
            <m:t>mod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 5=0).</m:t>
          </m:r>
        </m:oMath>
      </m:oMathPara>
    </w:p>
    <w:p w14:paraId="00000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Якщо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P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істинне, результат — «Так». В іншому випадку — «Ні».</w:t>
      </w:r>
    </w:p>
    <w:p w14:paraId="0000002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esz0ph7kph22" w:colFirst="0" w:colLast="0"/>
      <w:bookmarkEnd w:id="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4. Степені двійки</w:t>
      </w:r>
    </w:p>
    <w:p w14:paraId="00000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Нехай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— введене число. Послідовність степенів двійки:</w:t>
      </w:r>
    </w:p>
    <w:p w14:paraId="00000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a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k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k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,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color w:val="auto"/>
              <w:sz w:val="28"/>
              <w:szCs w:val="28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=0,1,2,…</m:t>
          </m:r>
        </m:oMath>
      </m:oMathPara>
    </w:p>
    <w:p w14:paraId="00000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Виводяться всі значення, для яких:</w:t>
      </w:r>
    </w:p>
    <w:p w14:paraId="0000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olor w:val="auto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k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&lt;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color w:val="auto"/>
              <w:sz w:val="28"/>
              <w:szCs w:val="28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.</m:t>
          </m:r>
        </m:oMath>
      </m:oMathPara>
    </w:p>
    <w:p w14:paraId="000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Початкове значення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. Після кожного виведення значення подвоюється: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=2</m:t>
        </m:r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3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hxmt1xs8gvz" w:colFirst="0" w:colLast="0"/>
      <w:bookmarkEnd w:id="5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5. Добуток чисел, більших за середнє</w:t>
      </w:r>
    </w:p>
    <w:p w14:paraId="0000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Нехай введено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ненульових чисел </w:t>
      </w:r>
      <m:oMath>
        <m:sSub>
          <m:sSubP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color w:val="auto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color w:val="auto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,…,</m:t>
        </m:r>
        <m:sSub>
          <m:sSubP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auto"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cs="Times New Roman"/>
                <w:color w:val="auto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 Нуль завершує введення та не включається до послідовності.</w:t>
      </w:r>
    </w:p>
    <w:p w14:paraId="00000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Середнє арифметичне:</w:t>
      </w:r>
    </w:p>
    <w:p w14:paraId="00000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m:oMathPara>
        <m:oMath>
          <m:bar>
            <m:barP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bar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e>
          </m:ba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color w:val="auto"/>
                      <w:sz w:val="28"/>
                      <w:szCs w:val="28"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color w:val="auto"/>
                      <w:sz w:val="28"/>
                      <w:szCs w:val="28"/>
                    </w:rPr>
                    <m:t>=1</m:t>
                  </m: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color w:val="auto"/>
                      <w:sz w:val="28"/>
                      <w:szCs w:val="28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color w:val="auto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color w:val="auto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color w:val="auto"/>
                          <w:sz w:val="28"/>
                          <w:szCs w:val="28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color w:val="auto"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auto"/>
                      <w:sz w:val="28"/>
                      <w:szCs w:val="28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color w:val="auto"/>
                  <w:sz w:val="28"/>
                  <w:szCs w:val="28"/>
                </w:rPr>
                <m:t>n</m:t>
              </m:r>
              <m:ctrlPr>
                <w:rPr>
                  <w:rFonts w:hint="default" w:ascii="Cambria Math" w:hAnsi="Cambria Math" w:cs="Times New Roman"/>
                  <w:color w:val="auto"/>
                  <w:sz w:val="28"/>
                  <w:szCs w:val="28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color w:val="auto"/>
              <w:sz w:val="28"/>
              <w:szCs w:val="28"/>
            </w:rPr>
            <m:t>.</m:t>
          </m:r>
        </m:oMath>
      </m:oMathPara>
    </w:p>
    <w:p w14:paraId="0000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Шуканий добуток:</w:t>
      </w:r>
    </w:p>
    <w:p w14:paraId="31120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eastAsia="SimSun" w:cs="Times New Roman"/>
          <w:i w:val="0"/>
          <w:color w:val="auto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imSun" w:cs="Times New Roman"/>
              <w:i/>
              <w:color w:val="auto"/>
              <w:sz w:val="28"/>
              <w:szCs w:val="28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8"/>
              <w:szCs w:val="28"/>
            </w:rPr>
            <m:t>=</m:t>
          </m:r>
          <m:nary>
            <m:naryPr>
              <m:chr m:val="∏"/>
              <m:limLoc m:val="subSup"/>
              <m:supHide m:val="1"/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</w:rPr>
              </m:ctrlPr>
            </m:naryPr>
            <m:sub>
              <m:eqArr>
                <m:eqArrP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imSun" w:cs="Times New Roman"/>
                      <w:b w:val="0"/>
                      <w:i w:val="0"/>
                      <w:color w:val="auto"/>
                      <w:sz w:val="28"/>
                      <w:szCs w:val="28"/>
                      <w:lang w:val="en-US"/>
                    </w:rPr>
                    <m:t>i=1.....,n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SimSun" w:cs="Times New Roman"/>
                          <w:color w:val="auto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color w:val="auto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 w:eastAsia="SimSun" w:cs="Times New Roman"/>
                          <w:color w:val="auto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SimSun" w:cs="Times New Roman"/>
                          <w:b w:val="0"/>
                          <w:i w:val="0"/>
                          <w:color w:val="auto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 w:eastAsia="SimSun" w:cs="Times New Roman"/>
                          <w:color w:val="auto"/>
                          <w:sz w:val="28"/>
                          <w:szCs w:val="28"/>
                          <w:lang w:val="en-US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  <w:color w:val="auto"/>
                      <w:sz w:val="28"/>
                      <w:szCs w:val="28"/>
                      <w:lang w:val="en-US"/>
                    </w:rPr>
                    <m:t>&gt;x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</w:rPr>
                  </m:ctrlPr>
                </m:e>
              </m:eqArr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  <w:lang w:val="en-US"/>
                </w:rPr>
              </m:ctrlPr>
            </m:sub>
            <m:sup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color w:val="auto"/>
                      <w:sz w:val="28"/>
                      <w:szCs w:val="28"/>
                    </w:rPr>
                    <m:t>x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SimSun" w:cs="Times New Roman"/>
                      <w:i/>
                      <w:color w:val="auto"/>
                      <w:sz w:val="28"/>
                      <w:szCs w:val="28"/>
                    </w:rPr>
                    <m:t>i</m:t>
                  </m:r>
                  <m:ctrlPr>
                    <w:rPr>
                      <w:rFonts w:hint="default" w:ascii="Cambria Math" w:hAnsi="Cambria Math" w:eastAsia="SimSun" w:cs="Times New Roman"/>
                      <w:color w:val="auto"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 w:hAnsi="Cambria Math" w:eastAsia="SimSun" w:cs="Times New Roman"/>
                  <w:color w:val="auto"/>
                  <w:sz w:val="28"/>
                  <w:szCs w:val="28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imSun" w:cs="Times New Roman"/>
              <w:b w:val="0"/>
              <w:i w:val="0"/>
              <w:color w:val="auto"/>
              <w:sz w:val="28"/>
              <w:szCs w:val="28"/>
            </w:rPr>
            <m:t>.</m:t>
          </m:r>
        </m:oMath>
      </m:oMathPara>
    </w:p>
    <w:p w14:paraId="3A4F31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Початкове значення добутку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=1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 Якщо чисел не введено, середнє арифметичне не визначається, тому програма повідомляє про відсутність даних. Якщо немає чисел, більших за середнє, добуток порожньої множини за прийнятим математичним правилом дорівнює 1.</w:t>
      </w:r>
    </w:p>
    <w:p w14:paraId="00000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1ldheicpg27d" w:colFirst="0" w:colLast="0"/>
      <w:bookmarkEnd w:id="6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Алгоритм розв’язання задачі</w:t>
      </w:r>
    </w:p>
    <w:p w14:paraId="0000003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nfaolqgjhi3o" w:colFirst="0" w:colLast="0"/>
      <w:bookmarkEnd w:id="7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1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Ввести числа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та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b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Визначити меншу й більшу межі.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Присвоїти сумі значення 0.</w:t>
      </w:r>
    </w:p>
    <w:p w14:paraId="0000003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Перебрати цілі числа від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L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+1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до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−1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3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Якщо число непарне, додати його до суми.</w:t>
      </w:r>
    </w:p>
    <w:p w14:paraId="0000004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Вивести результат.</w:t>
      </w:r>
    </w:p>
    <w:p w14:paraId="0000004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z65vi2x4lv2x" w:colFirst="0" w:colLast="0"/>
      <w:bookmarkEnd w:id="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2</w:t>
      </w:r>
    </w:p>
    <w:p w14:paraId="00000042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Ввести рядок.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Присвоїти лічильникам великих і малих літер значення 0.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Перебрати всі символи рядка.</w:t>
      </w:r>
    </w:p>
    <w:p w14:paraId="00000045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Для кожного символу перевірити, чи є він великою або малою літерою.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Збільшити відповідний лічильник.</w:t>
      </w:r>
    </w:p>
    <w:p w14:paraId="0000004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Вивести обидва результати.</w:t>
      </w:r>
    </w:p>
    <w:p w14:paraId="0000004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vtqgybqd0jso" w:colFirst="0" w:colLast="0"/>
      <w:bookmarkEnd w:id="9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3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Ввести ціле число.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Перевірити залишок від ділення на 3 і на 5.</w:t>
      </w:r>
    </w:p>
    <w:p w14:paraId="0000004B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Якщо обидва залишки дорівнюють 0, вивести «Так».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Інакше вивести «Ні».</w:t>
      </w:r>
    </w:p>
    <w:p w14:paraId="0000004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efpuwa8wvck6" w:colFirst="0" w:colLast="0"/>
      <w:bookmarkEnd w:id="10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4</w:t>
      </w:r>
    </w:p>
    <w:p w14:paraId="0000004E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Ввести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4F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Присвоїти змінній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значення 1.</w:t>
      </w:r>
    </w:p>
    <w:p w14:paraId="00000050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Поки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&lt;</m:t>
        </m:r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, виводити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і подвоювати його.</w:t>
      </w:r>
    </w:p>
    <w:p w14:paraId="00000051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Завершити роботу циклу, коли 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auto"/>
            <w:sz w:val="28"/>
            <w:szCs w:val="28"/>
          </w:rPr>
          <m:t>≥</m:t>
        </m:r>
        <m:r>
          <m:rPr>
            <m:nor/>
          </m:rPr>
          <w:rPr>
            <w:rFonts w:hint="default" w:ascii="Times New Roman" w:hAnsi="Times New Roman" w:cs="Times New Roman"/>
            <w:i/>
            <w:color w:val="auto"/>
            <w:sz w:val="28"/>
            <w:szCs w:val="28"/>
          </w:rPr>
          <m:t>N</m:t>
        </m:r>
      </m:oMath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.</w:t>
      </w:r>
    </w:p>
    <w:p w14:paraId="0000005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hfp685vyst8a" w:colFirst="0" w:colLast="0"/>
      <w:bookmarkEnd w:id="1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5</w:t>
      </w:r>
    </w:p>
    <w:p w14:paraId="00000053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Створити порожній список чисел.</w:t>
      </w:r>
    </w:p>
    <w:p w14:paraId="00000054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Вводити числа одне за одним.</w:t>
      </w:r>
    </w:p>
    <w:p w14:paraId="00000055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Якщо введено 0, завершити введення.</w:t>
      </w:r>
    </w:p>
    <w:p w14:paraId="00000056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Якщо список порожній, повідомити про відсутність даних.</w:t>
      </w:r>
    </w:p>
    <w:p w14:paraId="00000057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Інакше обчислити середнє арифметичне.</w:t>
      </w:r>
    </w:p>
    <w:p w14:paraId="00000058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Перемножити всі числа, більші за середнє.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Вивести середнє арифметичне та добуток.</w:t>
      </w:r>
    </w:p>
    <w:p w14:paraId="1BB11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  <w:bookmarkStart w:id="12" w:name="_jgk7u8qxcx37" w:colFirst="0" w:colLast="0"/>
      <w:bookmarkEnd w:id="12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br w:type="page"/>
      </w:r>
    </w:p>
    <w:p w14:paraId="0000005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Блок-схема алгоритму</w:t>
      </w:r>
    </w:p>
    <w:p w14:paraId="0000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Нижче наведено блок-схеми для всіх п’яти завдань. Їх можна використати у звіті як схеми алгоритмів.</w:t>
      </w:r>
    </w:p>
    <w:p w14:paraId="0000005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an6ggr7pqepw" w:colFirst="0" w:colLast="0"/>
      <w:bookmarkEnd w:id="13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1. Сума непарних чисел</w:t>
      </w:r>
    </w:p>
    <w:p w14:paraId="0000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drawing>
          <wp:inline distT="0" distB="0" distL="114300" distR="114300">
            <wp:extent cx="5575935" cy="7884160"/>
            <wp:effectExtent l="0" t="0" r="1905" b="10160"/>
            <wp:docPr id="5" name="Picture 5" descr="mermaid-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ermaid-diagram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pt3uwma3e5as" w:colFirst="0" w:colLast="0"/>
      <w:bookmarkEnd w:id="1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2. Підрахунок великих і малих літер</w:t>
      </w:r>
    </w:p>
    <w:p w14:paraId="00000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drawing>
          <wp:inline distT="0" distB="0" distL="114300" distR="114300">
            <wp:extent cx="5657850" cy="8460105"/>
            <wp:effectExtent l="0" t="0" r="11430" b="13335"/>
            <wp:docPr id="4" name="Picture 4" descr="mermaid-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ermaid-diagram 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46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p61kpecn1xl6" w:colFirst="0" w:colLast="0"/>
      <w:bookmarkEnd w:id="15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3. Перевірка подільності на 3 і 5</w:t>
      </w:r>
    </w:p>
    <w:p w14:paraId="0A8E2A5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rtl w:val="0"/>
          <w:lang w:val="uk-UA"/>
        </w:rPr>
      </w:pPr>
      <w:bookmarkStart w:id="16" w:name="_1zsq2o6wywq1" w:colFirst="0" w:colLast="0"/>
      <w:bookmarkEnd w:id="16"/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rtl w:val="0"/>
          <w:lang w:val="uk-UA"/>
        </w:rPr>
        <w:drawing>
          <wp:inline distT="0" distB="0" distL="114300" distR="114300">
            <wp:extent cx="5729605" cy="7800340"/>
            <wp:effectExtent l="0" t="0" r="635" b="2540"/>
            <wp:docPr id="8" name="Picture 8" descr="mermaid-diagr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mermaid-diagram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78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E14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</w:p>
    <w:p w14:paraId="14E403B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</w:p>
    <w:p w14:paraId="7D3C322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</w:p>
    <w:p w14:paraId="6CD9AC4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</w:p>
    <w:p w14:paraId="0000006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4. Степені двійки, менші за N</w:t>
      </w:r>
    </w:p>
    <w:p w14:paraId="00000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uk-UA"/>
        </w:rPr>
        <w:drawing>
          <wp:inline distT="0" distB="0" distL="114300" distR="114300">
            <wp:extent cx="3498850" cy="8568055"/>
            <wp:effectExtent l="0" t="0" r="6350" b="12065"/>
            <wp:docPr id="7" name="Picture 7" descr="mermaid-diagra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ermaid-diagram (4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856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slkv3550t38f" w:colFirst="0" w:colLast="0"/>
      <w:bookmarkEnd w:id="17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Завдання 5. Добуток чисел, більших за середнє</w:t>
      </w:r>
    </w:p>
    <w:p w14:paraId="2261879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rtl w:val="0"/>
          <w:lang w:val="uk-UA"/>
        </w:rPr>
      </w:pPr>
      <w:bookmarkStart w:id="18" w:name="_cdzd6dntme7o" w:colFirst="0" w:colLast="0"/>
      <w:bookmarkEnd w:id="18"/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rtl w:val="0"/>
          <w:lang w:val="uk-UA"/>
        </w:rPr>
        <w:drawing>
          <wp:inline distT="0" distB="0" distL="114300" distR="114300">
            <wp:extent cx="5828665" cy="7164070"/>
            <wp:effectExtent l="0" t="0" r="8255" b="13970"/>
            <wp:docPr id="6" name="Picture 6" descr="mermaid-diagram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ermaid-diagram (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71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F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br w:type="page"/>
      </w:r>
    </w:p>
    <w:p w14:paraId="0000006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Специфікація, таблиця даних, таблиця тестування</w:t>
      </w:r>
    </w:p>
    <w:p w14:paraId="0000006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x6vzp555z2j" w:colFirst="0" w:colLast="0"/>
      <w:bookmarkEnd w:id="19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1. Специфікація програм</w:t>
      </w:r>
    </w:p>
    <w:tbl>
      <w:tblPr>
        <w:tblStyle w:val="249"/>
        <w:tblW w:w="902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42"/>
        <w:gridCol w:w="2221"/>
        <w:gridCol w:w="2517"/>
        <w:gridCol w:w="3844"/>
      </w:tblGrid>
      <w:tr w14:paraId="1DD981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№</w:t>
            </w:r>
          </w:p>
        </w:tc>
        <w:tc>
          <w:tcPr>
            <w:tcW w:w="22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Назва програми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Вхідні дані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Результат</w:t>
            </w:r>
          </w:p>
        </w:tc>
      </w:tr>
      <w:tr w14:paraId="79E4ED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Сума непарних чисел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Два цілі числа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a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b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Сума непарних чисел між ними</w:t>
            </w:r>
          </w:p>
        </w:tc>
      </w:tr>
      <w:tr w14:paraId="0DFCD9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Підрахунок літер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Рядок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Кількість великих і малих літер</w:t>
            </w:r>
          </w:p>
        </w:tc>
      </w:tr>
      <w:tr w14:paraId="4F0295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Перевірка подільності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Ціле число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«Так» або «Ні»</w:t>
            </w:r>
          </w:p>
        </w:tc>
      </w:tr>
      <w:tr w14:paraId="38844F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Степені двійки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Число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Степені двійки, менші за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</w:t>
            </w:r>
          </w:p>
        </w:tc>
      </w:tr>
      <w:tr w14:paraId="536317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Добуток чисел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Послідовність чисел до 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Середнє арифметичне і шуканий добуток</w:t>
            </w:r>
          </w:p>
        </w:tc>
      </w:tr>
    </w:tbl>
    <w:p w14:paraId="0000008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ikvemohodjff" w:colFirst="0" w:colLast="0"/>
      <w:bookmarkEnd w:id="20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2. Таблиця даних</w:t>
      </w:r>
    </w:p>
    <w:tbl>
      <w:tblPr>
        <w:tblStyle w:val="251"/>
        <w:tblW w:w="902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5"/>
        <w:gridCol w:w="3075"/>
        <w:gridCol w:w="4536"/>
      </w:tblGrid>
      <w:tr w14:paraId="47B3BC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Змінна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Тип даних Python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Призначення</w:t>
            </w:r>
          </w:p>
        </w:tc>
      </w:tr>
      <w:tr w14:paraId="7EA0D9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a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b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Межі інтервалу</w:t>
            </w:r>
          </w:p>
        </w:tc>
      </w:tr>
      <w:tr w14:paraId="38A301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L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Нижня та верхня межі</w:t>
            </w:r>
          </w:p>
        </w:tc>
      </w:tr>
      <w:tr w14:paraId="2C1623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x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Поточне число в першому завданні</w:t>
            </w:r>
          </w:p>
        </w:tc>
      </w:tr>
      <w:tr w14:paraId="0BD49B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S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Сума непарних чисел</w:t>
            </w:r>
          </w:p>
        </w:tc>
      </w:tr>
      <w:tr w14:paraId="04D498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s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str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Введений рядок</w:t>
            </w:r>
          </w:p>
        </w:tc>
      </w:tr>
      <w:tr w14:paraId="5B0ED8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symbol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str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Поточний символ рядка</w:t>
            </w:r>
          </w:p>
        </w:tc>
      </w:tr>
      <w:tr w14:paraId="62E10A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upper_count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Кількість великих літер</w:t>
            </w:r>
          </w:p>
        </w:tc>
      </w:tr>
      <w:tr w14:paraId="26FEC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lower_count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Кількість малих літер</w:t>
            </w:r>
          </w:p>
        </w:tc>
      </w:tr>
      <w:tr w14:paraId="02690D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Число для перевірки подільності</w:t>
            </w:r>
          </w:p>
        </w:tc>
      </w:tr>
      <w:tr w14:paraId="020730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Верхня межа для степенів двійки</w:t>
            </w:r>
          </w:p>
        </w:tc>
      </w:tr>
      <w:tr w14:paraId="600B10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power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Поточний степінь двійки</w:t>
            </w:r>
          </w:p>
        </w:tc>
      </w:tr>
      <w:tr w14:paraId="72C8DF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numbers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list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Список введених чисел</w:t>
            </w:r>
          </w:p>
        </w:tc>
      </w:tr>
      <w:tr w14:paraId="1EE4C0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average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float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Середнє арифметичне</w:t>
            </w:r>
          </w:p>
        </w:tc>
      </w:tr>
      <w:tr w14:paraId="4A24A1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7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product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float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 або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int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Добуток чисел, більших за середнє</w:t>
            </w:r>
          </w:p>
        </w:tc>
      </w:tr>
    </w:tbl>
    <w:p w14:paraId="000000A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3s4nfd2xd23d" w:colFirst="0" w:colLast="0"/>
      <w:bookmarkEnd w:id="2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3. Таблиця тестування</w:t>
      </w:r>
    </w:p>
    <w:tbl>
      <w:tblPr>
        <w:tblStyle w:val="252"/>
        <w:tblW w:w="89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70"/>
        <w:gridCol w:w="2724"/>
        <w:gridCol w:w="5736"/>
      </w:tblGrid>
      <w:tr w14:paraId="39F9DB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№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Вхідні дані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rtl w:val="0"/>
              </w:rPr>
              <w:t>Очікуваний результат</w:t>
            </w:r>
          </w:p>
        </w:tc>
      </w:tr>
      <w:tr w14:paraId="6B2F0E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1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a = 2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b = 10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24</w:t>
            </w:r>
          </w:p>
        </w:tc>
      </w:tr>
      <w:tr w14:paraId="7839AF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1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a = 7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b = 3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8</w:t>
            </w:r>
          </w:p>
        </w:tc>
      </w:tr>
      <w:tr w14:paraId="492532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2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Привіт Python 123!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Великих літер: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, малих: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10</w:t>
            </w:r>
          </w:p>
        </w:tc>
      </w:tr>
      <w:tr w14:paraId="75D265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2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123 !?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Великих: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0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, малих: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0</w:t>
            </w:r>
          </w:p>
        </w:tc>
      </w:tr>
      <w:tr w14:paraId="5F9053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3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30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Так</w:t>
            </w:r>
          </w:p>
        </w:tc>
      </w:tr>
      <w:tr w14:paraId="5A3AC8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3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14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Ні</w:t>
            </w:r>
          </w:p>
        </w:tc>
      </w:tr>
      <w:tr w14:paraId="3C3DBE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4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 = 10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1 2 4 8</w:t>
            </w:r>
          </w:p>
        </w:tc>
      </w:tr>
      <w:tr w14:paraId="2743B9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4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N = 1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Немає значень для виведення</w:t>
            </w:r>
          </w:p>
        </w:tc>
      </w:tr>
      <w:tr w14:paraId="487CAF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5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2, 4, 6, 8, 0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Середнє: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5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 xml:space="preserve">; добуток: </w:t>
            </w: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48</w:t>
            </w:r>
          </w:p>
        </w:tc>
      </w:tr>
      <w:tr w14:paraId="14827A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5</w:t>
            </w:r>
          </w:p>
        </w:tc>
        <w:tc>
          <w:tcPr>
            <w:tcW w:w="2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Roboto Mono" w:cs="Times New Roman"/>
                <w:color w:val="auto"/>
                <w:sz w:val="28"/>
                <w:szCs w:val="28"/>
                <w:rtl w:val="0"/>
              </w:rPr>
              <w:t>0</w:t>
            </w:r>
          </w:p>
        </w:tc>
        <w:tc>
          <w:tcPr>
            <w:tcW w:w="5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rtl w:val="0"/>
              </w:rPr>
              <w:t>Повідомлення про відсутність даних</w:t>
            </w:r>
          </w:p>
        </w:tc>
      </w:tr>
    </w:tbl>
    <w:p w14:paraId="75435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  <w:bookmarkStart w:id="22" w:name="_accmgomqkrdm" w:colFirst="0" w:colLast="0"/>
      <w:bookmarkEnd w:id="22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br w:type="page"/>
      </w:r>
    </w:p>
    <w:p w14:paraId="000000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Програмний код Python</w:t>
      </w:r>
    </w:p>
    <w:p w14:paraId="00000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Кожне завдання потрібно запускати окремо. Для зручності код усіх п’яти програм наведено нижче.</w:t>
      </w:r>
    </w:p>
    <w:p w14:paraId="000000D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saa6zx2ilyn" w:colFirst="0" w:colLast="0"/>
      <w:bookmarkEnd w:id="23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Програма 1. Сума непарних чисел</w:t>
      </w:r>
    </w:p>
    <w:p w14:paraId="00000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a = int(input("Введіть перше число: "))</w:t>
      </w:r>
    </w:p>
    <w:p w14:paraId="00000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b = int(input("Введіть друге число: "))</w:t>
      </w:r>
    </w:p>
    <w:p w14:paraId="00000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L = min(a, b)</w:t>
      </w:r>
    </w:p>
    <w:p w14:paraId="00000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R = max(a, b)</w:t>
      </w:r>
    </w:p>
    <w:p w14:paraId="00000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S = 0</w:t>
      </w:r>
    </w:p>
    <w:p w14:paraId="00000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for x in range(L + 1, R):</w:t>
      </w:r>
    </w:p>
    <w:p w14:paraId="00000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if x % 2 != 0:</w:t>
      </w:r>
    </w:p>
    <w:p w14:paraId="00000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S += x</w:t>
      </w:r>
    </w:p>
    <w:p w14:paraId="00000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print("Сума непарних чисел:", S)</w:t>
      </w:r>
    </w:p>
    <w:p w14:paraId="33E402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008245" cy="1943735"/>
            <wp:effectExtent l="0" t="0" r="571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2975" t="7877" r="44023" b="53406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Приклад виконання:</w:t>
      </w:r>
    </w:p>
    <w:p w14:paraId="3AD7A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PS C:\Users\oleks\AppData\Local\Programs\Microsoft VS Code&gt; &amp; C:\Users\oleks\AppData\Local\Python\pythoncore-3.15-64\python.exe "c:/Users/oleks/OneDrive/Dokumente/Теорія алгоритмів/ЛБ 3.1.py"</w:t>
      </w:r>
    </w:p>
    <w:p w14:paraId="2E935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перше число: 2</w:t>
      </w:r>
    </w:p>
    <w:p w14:paraId="21C49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друге число: 10</w:t>
      </w:r>
    </w:p>
    <w:p w14:paraId="00000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Сума непарних чисел: 24</w:t>
      </w:r>
    </w:p>
    <w:p w14:paraId="66A03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446395" cy="720090"/>
            <wp:effectExtent l="0" t="0" r="9525" b="1143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rcRect l="40293" t="40138" r="8170" b="47033"/>
                    <a:stretch>
                      <a:fillRect/>
                    </a:stretch>
                  </pic:blipFill>
                  <pic:spPr>
                    <a:xfrm>
                      <a:off x="0" y="0"/>
                      <a:ext cx="544639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E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4x9uoge92kj8" w:colFirst="0" w:colLast="0"/>
      <w:bookmarkEnd w:id="2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Програма 2. Кількість великих і малих літер</w:t>
      </w:r>
    </w:p>
    <w:p w14:paraId="00000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s = input("Введіть рядок: ")</w:t>
      </w:r>
    </w:p>
    <w:p w14:paraId="00000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upper_count = 0</w:t>
      </w:r>
    </w:p>
    <w:p w14:paraId="00000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lower_count = 0</w:t>
      </w:r>
    </w:p>
    <w:p w14:paraId="00000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for symbol in s:</w:t>
      </w:r>
    </w:p>
    <w:p w14:paraId="00000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if symbol.isupper():</w:t>
      </w:r>
    </w:p>
    <w:p w14:paraId="00000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upper_count += 1</w:t>
      </w:r>
    </w:p>
    <w:p w14:paraId="00000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elif symbol.islower():</w:t>
      </w:r>
    </w:p>
    <w:p w14:paraId="00000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lower_count += 1</w:t>
      </w:r>
    </w:p>
    <w:p w14:paraId="00000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print("Кількість великих літер:", upper_count)</w:t>
      </w:r>
    </w:p>
    <w:p w14:paraId="00000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print("Кількість малих літер:", lower_count)</w:t>
      </w:r>
    </w:p>
    <w:p w14:paraId="6A58D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4881245" cy="2087880"/>
            <wp:effectExtent l="0" t="0" r="10795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rcRect l="3719" t="6895" r="48907" b="54994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PS C:\Users\oleks\AppData\Local\Programs\Microsoft VS Code&gt; &amp; C:\Users\oleks\AppData\Local\Python\pythoncore-3.15-64\python.exe "c:/Users/oleks/OneDrive/Dokumente/Теорія алгоритмів/ЛБ 3.2 ТА.py"</w:t>
      </w:r>
    </w:p>
    <w:p w14:paraId="2B731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рядок: &amp; C:\Users\oleks\AppData\Local\Python\pythoncore-3.15-64\python.exe "c:/Users/oleks/OneDrive/Dokumente/Теорія алгоритмів/ЛБ 3.2 ТА.py"</w:t>
      </w:r>
    </w:p>
    <w:p w14:paraId="68CE6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Кількість великих літер: 15</w:t>
      </w:r>
    </w:p>
    <w:p w14:paraId="2A03B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Кількість малих літер: 83</w:t>
      </w:r>
    </w:p>
    <w:p w14:paraId="26F39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304790" cy="864235"/>
            <wp:effectExtent l="0" t="0" r="13970" b="444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rcRect l="40138" t="59799" r="6260" b="2375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F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pmc1hqau7hym" w:colFirst="0" w:colLast="0"/>
      <w:bookmarkEnd w:id="25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Програма 3. Перевірка подільності на 3 і 5</w:t>
      </w:r>
    </w:p>
    <w:p w14:paraId="00000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n = int(input("Введіть ціле число: "))</w:t>
      </w:r>
    </w:p>
    <w:p w14:paraId="00000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if n % 3 == 0 and n % 5 == 0:</w:t>
      </w:r>
    </w:p>
    <w:p w14:paraId="00000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print("Так")</w:t>
      </w:r>
    </w:p>
    <w:p w14:paraId="00000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else:</w:t>
      </w:r>
    </w:p>
    <w:p w14:paraId="00000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print("Ні")</w:t>
      </w:r>
    </w:p>
    <w:p w14:paraId="59B0E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323840" cy="1440180"/>
            <wp:effectExtent l="0" t="0" r="10160" b="76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l="2975" t="6206" r="47131" b="68366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Приклад виконання:</w:t>
      </w:r>
    </w:p>
    <w:p w14:paraId="36885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PS C:\Users\oleks\AppData\Local\Programs\Microsoft VS Code&gt; &amp; C:\Users\oleks\AppData\Local\Python\pythoncore-3.15-64\python.exe "c:/Users/oleks/OneDrive/Dokumente/Теорія алгоритмів/ЛБ 3.3 ТА.py"</w:t>
      </w:r>
    </w:p>
    <w:p w14:paraId="5417E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ціле число: 536</w:t>
      </w:r>
    </w:p>
    <w:p w14:paraId="6EDB1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Ні</w:t>
      </w:r>
    </w:p>
    <w:p w14:paraId="0796E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721985" cy="720090"/>
            <wp:effectExtent l="0" t="0" r="8255" b="1143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rcRect l="39838" t="61659" r="8480" b="2609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6" w:name="_m48m6edoy2dl" w:colFirst="0" w:colLast="0"/>
      <w:bookmarkEnd w:id="26"/>
    </w:p>
    <w:p w14:paraId="0000010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Програма 4. Степені двійки, менші за N</w:t>
      </w:r>
    </w:p>
    <w:p w14:paraId="00000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N = int(input("Введіть число N: "))</w:t>
      </w:r>
    </w:p>
    <w:p w14:paraId="00000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power = 1</w:t>
      </w:r>
    </w:p>
    <w:p w14:paraId="00000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print("Степені двійки, менші за N:")</w:t>
      </w:r>
    </w:p>
    <w:p w14:paraId="00000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while power &lt; N:</w:t>
      </w:r>
    </w:p>
    <w:p w14:paraId="00000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print(power, end=" ")</w:t>
      </w:r>
    </w:p>
    <w:p w14:paraId="00000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power *= 2</w:t>
      </w:r>
    </w:p>
    <w:p w14:paraId="00000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print()</w:t>
      </w:r>
    </w:p>
    <w:p w14:paraId="622A9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423535" cy="1943735"/>
            <wp:effectExtent l="0" t="0" r="1905" b="698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rcRect l="4029" t="8149" r="49173" b="60301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Приклад виконання:</w:t>
      </w:r>
    </w:p>
    <w:p w14:paraId="736A6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PS C:\Users\oleks\AppData\Local\Programs\Microsoft VS Code&gt; &amp; C:\Users\oleks\AppData\Local\Python\pythoncore-3.15-64\python.exe "c:/Users/oleks/OneDrive/Dokumente/Теорія алгоритмів/ЛБ 3.4 ТА.py"</w:t>
      </w:r>
    </w:p>
    <w:p w14:paraId="5016B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число N: 5</w:t>
      </w:r>
    </w:p>
    <w:p w14:paraId="71F96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Степені двійки, менші за N:</w:t>
      </w:r>
    </w:p>
    <w:p w14:paraId="13E58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1 2 4 </w:t>
      </w:r>
    </w:p>
    <w:p w14:paraId="5ED6C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443855" cy="756285"/>
            <wp:effectExtent l="0" t="0" r="12065" b="571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rcRect l="39838" t="74739" r="6849" b="11325"/>
                    <a:stretch>
                      <a:fillRect/>
                    </a:stretch>
                  </pic:blipFill>
                  <pic:spPr>
                    <a:xfrm>
                      <a:off x="0" y="0"/>
                      <a:ext cx="544385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7" w:name="_op369o7xy3ep" w:colFirst="0" w:colLast="0"/>
      <w:bookmarkEnd w:id="27"/>
    </w:p>
    <w:p w14:paraId="0000011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Програма 5. Добуток чисел, більших за середнє</w:t>
      </w:r>
    </w:p>
    <w:p w14:paraId="0000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numbers = []</w:t>
      </w:r>
    </w:p>
    <w:p w14:paraId="00000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while True:</w:t>
      </w:r>
    </w:p>
    <w:p w14:paraId="00000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x = float(input("Введіть число (0 для завершення): "))</w:t>
      </w:r>
    </w:p>
    <w:p w14:paraId="00000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if x == 0:</w:t>
      </w:r>
    </w:p>
    <w:p w14:paraId="00000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break</w:t>
      </w:r>
    </w:p>
    <w:p w14:paraId="00000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numbers.append(x)</w:t>
      </w:r>
    </w:p>
    <w:p w14:paraId="00000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if len(numbers) == 0:</w:t>
      </w:r>
    </w:p>
    <w:p w14:paraId="00000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print("Немає введених чисел.")</w:t>
      </w:r>
    </w:p>
    <w:p w14:paraId="00000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else:</w:t>
      </w:r>
    </w:p>
    <w:p w14:paraId="00000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average = sum(numbers) / len(numbers)</w:t>
      </w:r>
    </w:p>
    <w:p w14:paraId="00000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product = 1</w:t>
      </w:r>
    </w:p>
    <w:p w14:paraId="00000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for x in numbers:</w:t>
      </w:r>
    </w:p>
    <w:p w14:paraId="00000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if x &gt; average:</w:t>
      </w:r>
    </w:p>
    <w:p w14:paraId="00000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        product *= x</w:t>
      </w:r>
    </w:p>
    <w:p w14:paraId="00000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0000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print("Середнє арифметичне:", average)</w:t>
      </w:r>
    </w:p>
    <w:p w14:paraId="00000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   print("Добуток чисел, більших за середнє:", product)</w:t>
      </w:r>
    </w:p>
    <w:p w14:paraId="12756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354320" cy="3420110"/>
            <wp:effectExtent l="0" t="0" r="10160" b="889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rcRect l="3874" t="5934" r="46964" b="34998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Приклад виконання:</w:t>
      </w:r>
    </w:p>
    <w:p w14:paraId="6EA8BA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PS C:\Users\oleks\AppData\Local\Programs\Microsoft VS Code&gt; &amp; C:\Users\oleks\AppData\Local\Python\pythoncore-3.15-64\python.exe "c:/Users/oleks/OneDrive/Dokumente/Теорія алгоритмів/ЛБ 3.5 ТА.py"</w:t>
      </w:r>
    </w:p>
    <w:p w14:paraId="55013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число (0 для завершення): 2</w:t>
      </w:r>
    </w:p>
    <w:p w14:paraId="6D0E9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число (0 для завершення): 4</w:t>
      </w:r>
    </w:p>
    <w:p w14:paraId="357DE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число (0 для завершення): 6</w:t>
      </w:r>
    </w:p>
    <w:p w14:paraId="2C536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число (0 для завершення): 8</w:t>
      </w:r>
    </w:p>
    <w:p w14:paraId="0AF20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Введіть число (0 для завершення): 0</w:t>
      </w:r>
    </w:p>
    <w:p w14:paraId="60409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Середнє арифметичне: 5.0</w:t>
      </w:r>
    </w:p>
    <w:p w14:paraId="78CC4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Добуток чисел, більших за середнє: 48.0</w:t>
      </w:r>
    </w:p>
    <w:p w14:paraId="080A1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drawing>
          <wp:inline distT="0" distB="0" distL="114300" distR="114300">
            <wp:extent cx="5761990" cy="1259840"/>
            <wp:effectExtent l="0" t="0" r="13970" b="508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rcRect l="40282" t="70288" r="7615" b="825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BB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</w:pPr>
    </w:p>
    <w:p w14:paraId="00000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</w:rPr>
        <w:t>Виснов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rtl w:val="0"/>
          <w:lang w:val="uk-UA"/>
        </w:rPr>
        <w:t>ок</w:t>
      </w:r>
    </w:p>
    <w:p w14:paraId="00000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Під час виконання лабораторної роботи № 3 було розроблено п’ять програм мовою Python відповідно до варіанта № 25.</w:t>
      </w:r>
    </w:p>
    <w:p w14:paraId="00000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У процесі виконання завдань було закріплено навички введення та виведення даних, використання змінних, умовних операторів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if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, циклів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for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 xml:space="preserve"> і </w:t>
      </w:r>
      <w:r>
        <w:rPr>
          <w:rFonts w:hint="default" w:ascii="Times New Roman" w:hAnsi="Times New Roman" w:eastAsia="Roboto Mono" w:cs="Times New Roman"/>
          <w:color w:val="auto"/>
          <w:sz w:val="28"/>
          <w:szCs w:val="28"/>
          <w:rtl w:val="0"/>
        </w:rPr>
        <w:t>while</w:t>
      </w: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, роботи з рядками та списками. Також було використано арифметичні операції, перевірку подільності чисел, обчислення середнього арифметичного та добутку.</w:t>
      </w:r>
    </w:p>
    <w:p w14:paraId="00000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Для кожного завдання визначено математичну модель, описано алгоритм розв’язання, наведено блок-схему, специфікацію та таблицю тестування.</w:t>
      </w:r>
    </w:p>
    <w:p w14:paraId="728F1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rtl w:val="0"/>
        </w:rPr>
        <w:t>Отже, виконання лабораторної роботи сприяло закріпленню основних принципів програмування мовою Python і набуттю практичних навичок розроблення алгоритмів для розв’язання математичних та логічних задач.</w:t>
      </w:r>
    </w:p>
    <w:p w14:paraId="38512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[GitHub — Лабораторна робота №</w:t>
      </w:r>
      <w:r>
        <w:rPr>
          <w:rFonts w:hint="default" w:cs="Times New Roman"/>
          <w:b/>
          <w:bCs/>
          <w:i/>
          <w:iCs/>
          <w:color w:val="auto"/>
          <w:sz w:val="28"/>
          <w:szCs w:val="28"/>
          <w:rtl w:val="0"/>
          <w:lang w:val="uk-UA"/>
        </w:rPr>
        <w:t>3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]</w:t>
      </w:r>
    </w:p>
    <w:p w14:paraId="2DD6A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(https://github.com/oleksan</w:t>
      </w:r>
      <w:bookmarkStart w:id="28" w:name="_GoBack"/>
      <w:bookmarkEnd w:id="28"/>
      <w:r>
        <w:rPr>
          <w:rFonts w:hint="default" w:ascii="Times New Roman" w:hAnsi="Times New Roman" w:eastAsia="Times New Roman" w:cs="Times New Roman"/>
          <w:b/>
          <w:bCs/>
          <w:i/>
          <w:iCs/>
          <w:color w:val="auto"/>
          <w:sz w:val="28"/>
          <w:szCs w:val="28"/>
          <w:rtl w:val="0"/>
        </w:rPr>
        <w:t>drachulkovska-pixel/-3-.git)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Roboto Mon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6463D">
    <w:pPr>
      <w:pStyle w:val="37"/>
      <w:tabs>
        <w:tab w:val="center" w:pos="4680"/>
        <w:tab w:val="right" w:pos="9360"/>
        <w:tab w:val="clear" w:pos="4153"/>
        <w:tab w:val="clear" w:pos="8306"/>
      </w:tabs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3"/>
  </w:num>
  <w:num w:numId="12">
    <w:abstractNumId w:val="2"/>
  </w:num>
  <w:num w:numId="13">
    <w:abstractNumId w:val="14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6F07181"/>
    <w:rsid w:val="5E616D96"/>
    <w:rsid w:val="65722942"/>
    <w:rsid w:val="7C424FBE"/>
  </w:rsids>
  <m:mathPr>
    <m:mathFont m:val="Cambria Math"/>
    <m:brkBin m:val="before"/>
    <m:brkBinSub m:val="--"/>
    <m:smallFrac m:val="0"/>
    <m:dispDef/>
    <m:lMargin m:val="113"/>
    <m:rMargin m:val="113"/>
    <m:defJc m:val="centerGroup"/>
    <m:wrapIndent m:val="2834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49">
    <w:name w:val="_Style 10"/>
    <w:basedOn w:val="250"/>
    <w:qFormat/>
    <w:uiPriority w:val="0"/>
  </w:style>
  <w:style w:type="table" w:customStyle="1" w:styleId="25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1">
    <w:name w:val="_Style 11"/>
    <w:basedOn w:val="250"/>
    <w:qFormat/>
    <w:uiPriority w:val="0"/>
  </w:style>
  <w:style w:type="table" w:customStyle="1" w:styleId="252">
    <w:name w:val="_Style 12"/>
    <w:basedOn w:val="2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1262</Words>
  <Characters>7785</Characters>
  <Lines>0</Lines>
  <Paragraphs>0</Paragraphs>
  <TotalTime>2</TotalTime>
  <ScaleCrop>false</ScaleCrop>
  <LinksUpToDate>false</LinksUpToDate>
  <CharactersWithSpaces>8879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2025-10-09T13:20:00Z</dcterms:created>
  <dc:creator>oleks</dc:creator>
  <cp:lastModifiedBy>Олександра Чулк�</cp:lastModifiedBy>
  <dcterms:modified xsi:type="dcterms:W3CDTF">2026-10-26T01:09:28Z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44AFB8ADB3114800AF476E562465DBC0_12</vt:lpwstr>
  </property>
  <property fmtid="{D5CDD505-2E9C-101B-9397-08002B2CF9AE}" pid="4" name="KSOTemplateDocerSaveRecord">
    <vt:lpwstr>eyJoZGlkIjoiMmFmMzZiM2Q3NWVlZGJkNWMxYTU4OTFjM2U4MGZkNWUiLCJ1c2VySWQiOiIyOTAzOTE3ODk1Njc1In0=</vt:lpwstr>
  </property>
</Properties>
</file>